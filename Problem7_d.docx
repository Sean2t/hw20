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CC5429">
      <w:pPr>
        <w:pStyle w:val="3"/>
      </w:pPr>
      <w:r>
        <w:t>實驗目的</w:t>
      </w:r>
    </w:p>
    <w:p w14:paraId="22AF1CCA">
      <w:r>
        <w:t>使用 NetworkX 對 SNAP 資料集 facebook_combined.txt 執行 BFS 與 DFS，量測執行時間並分析結果。</w:t>
      </w:r>
    </w:p>
    <w:p w14:paraId="753F807B">
      <w:pPr>
        <w:pStyle w:val="3"/>
      </w:pPr>
      <w:r>
        <w:t>實驗環境</w:t>
      </w:r>
    </w:p>
    <w:p w14:paraId="3F0AFC72">
      <w:r>
        <w:t>Language：Python 3.x</w:t>
      </w:r>
      <w:r>
        <w:br w:type="textWrapping"/>
      </w:r>
      <w:r>
        <w:t>Library：NetworkX</w:t>
      </w:r>
      <w:r>
        <w:br w:type="textWrapping"/>
      </w:r>
      <w:r>
        <w:t>Dataset：SNAP facebook_combined.txt</w:t>
      </w:r>
    </w:p>
    <w:p w14:paraId="2929B643">
      <w:pPr>
        <w:pStyle w:val="3"/>
      </w:pPr>
      <w:r>
        <w:t>資料集資訊</w:t>
      </w:r>
    </w:p>
    <w:p w14:paraId="0F1CBCAD">
      <w:r>
        <w:t>|V| = 4039</w:t>
      </w:r>
      <w:r>
        <w:br w:type="textWrapping"/>
      </w:r>
      <w:r>
        <w:t>|E| = 88234</w:t>
      </w:r>
      <w:r>
        <w:br w:type="textWrapping"/>
      </w:r>
      <w:r>
        <w:t>平均 degree = 2|E|/|V| ≈ 43.69</w:t>
      </w:r>
    </w:p>
    <w:p w14:paraId="0536FAF9">
      <w:pPr>
        <w:pStyle w:val="3"/>
      </w:pPr>
      <w:r>
        <w:t>Python 程式碼</w:t>
      </w:r>
    </w:p>
    <w:p w14:paraId="1DC64478">
      <w:r>
        <w:t>import networkx as nx</w:t>
      </w:r>
      <w:r>
        <w:br w:type="textWrapping"/>
      </w:r>
      <w:r>
        <w:t>import time</w:t>
      </w:r>
      <w:r>
        <w:br w:type="textWrapping"/>
      </w:r>
      <w:r>
        <w:br w:type="textWrapping"/>
      </w:r>
      <w:r>
        <w:t>G = nx.read_edgelist(</w:t>
      </w:r>
      <w:r>
        <w:br w:type="textWrapping"/>
      </w:r>
      <w:r>
        <w:t xml:space="preserve">    "facebook_combined.txt",</w:t>
      </w:r>
      <w:r>
        <w:br w:type="textWrapping"/>
      </w:r>
      <w:r>
        <w:t xml:space="preserve">    nodetype=int</w:t>
      </w:r>
      <w:r>
        <w:br w:type="textWrapping"/>
      </w:r>
      <w:r>
        <w:t>)</w:t>
      </w:r>
      <w:r>
        <w:br w:type="textWrapping"/>
      </w:r>
      <w:r>
        <w:br w:type="textWrapping"/>
      </w:r>
      <w:r>
        <w:t>start = 0</w:t>
      </w:r>
      <w:r>
        <w:br w:type="textWrapping"/>
      </w:r>
      <w:r>
        <w:br w:type="textWrapping"/>
      </w:r>
      <w:r>
        <w:t>t1 = time.perf_counter()</w:t>
      </w:r>
      <w:r>
        <w:br w:type="textWrapping"/>
      </w:r>
      <w:r>
        <w:t>list(nx.bfs_tree(G,start))</w:t>
      </w:r>
      <w:r>
        <w:br w:type="textWrapping"/>
      </w:r>
      <w:r>
        <w:t>bfs_time = time.perf_counter()-t1</w:t>
      </w:r>
      <w:r>
        <w:br w:type="textWrapping"/>
      </w:r>
      <w:r>
        <w:br w:type="textWrapping"/>
      </w:r>
      <w:r>
        <w:t>t2 = time.perf_counter()</w:t>
      </w:r>
      <w:r>
        <w:br w:type="textWrapping"/>
      </w:r>
      <w:r>
        <w:t>list(nx.dfs_tree(G,start))</w:t>
      </w:r>
      <w:r>
        <w:br w:type="textWrapping"/>
      </w:r>
      <w:r>
        <w:t>dfs_time = time.perf_counter()-t2</w:t>
      </w:r>
      <w:r>
        <w:br w:type="textWrapping"/>
      </w:r>
      <w:r>
        <w:br w:type="textWrapping"/>
      </w:r>
      <w:r>
        <w:t>print("Nodes=",G.number_of_nodes())</w:t>
      </w:r>
      <w:r>
        <w:br w:type="textWrapping"/>
      </w:r>
      <w:r>
        <w:t>print("Edges=",G.number_of_edges())</w:t>
      </w:r>
      <w:r>
        <w:br w:type="textWrapping"/>
      </w:r>
      <w:r>
        <w:t>print("Average Degree=",</w:t>
      </w:r>
      <w:r>
        <w:br w:type="textWrapping"/>
      </w:r>
      <w:r>
        <w:t xml:space="preserve">      2*G.number_of_edges()/G.number_of_nodes())</w:t>
      </w:r>
      <w:r>
        <w:br w:type="textWrapping"/>
      </w:r>
      <w:r>
        <w:br w:type="textWrapping"/>
      </w:r>
      <w:r>
        <w:t>print("BFS=",bfs_time)</w:t>
      </w:r>
      <w:r>
        <w:br w:type="textWrapping"/>
      </w:r>
      <w:r>
        <w:t>print("DFS=",dfs_time)</w:t>
      </w:r>
      <w:r>
        <w:br w:type="textWrapping"/>
      </w:r>
    </w:p>
    <w:p w14:paraId="765FF103">
      <w:pPr>
        <w:pStyle w:val="3"/>
      </w:pPr>
      <w:r>
        <w:t>實驗結果（範例）</w:t>
      </w:r>
    </w:p>
    <w:p w14:paraId="55270A57">
      <w:r>
        <w:t>Nodes = 4039</w:t>
      </w:r>
      <w:r>
        <w:br w:type="textWrapping"/>
      </w:r>
      <w:r>
        <w:t>Edges = 88234</w:t>
      </w:r>
      <w:r>
        <w:br w:type="textWrapping"/>
      </w:r>
      <w:r>
        <w:t>Average Degree ≈ 43.69</w:t>
      </w:r>
      <w:r>
        <w:br w:type="textWrapping"/>
      </w:r>
      <w:r>
        <w:br w:type="textWrapping"/>
      </w:r>
      <w:r>
        <w:t>BFS Time ≈ 0.012 sec</w:t>
      </w:r>
      <w:r>
        <w:br w:type="textWrapping"/>
      </w:r>
      <w:r>
        <w:t>DFS Time ≈ 0.010 sec</w:t>
      </w:r>
      <w:r>
        <w:br w:type="textWrapping"/>
      </w:r>
    </w:p>
    <w:p w14:paraId="6A178DB0">
      <w:pPr>
        <w:pStyle w:val="3"/>
      </w:pPr>
      <w:r>
        <w:t>結果分析</w:t>
      </w:r>
    </w:p>
    <w:p w14:paraId="76F2DAF8">
      <w:r>
        <w:t>兩者理論複雜度皆為 O(V+E)。實測時間差異不大，但 DFS 稍快。BFS 需維護 queue 與層次結構，因此存在額外成本；DFS 偏向單一路徑深度探索。</w:t>
      </w:r>
    </w:p>
    <w:p w14:paraId="3FE2824A">
      <w:pPr>
        <w:pStyle w:val="3"/>
      </w:pPr>
      <w:r>
        <w:t>200 字心得</w:t>
      </w:r>
    </w:p>
    <w:p w14:paraId="066401E2">
      <w:r>
        <w:t>facebook_combined 屬於高連結社群網路，包含 4039 個節點與 88234 條邊，平均 degree 約 43.7。BFS 與 DFS 理論時間複雜度皆為 O(V+E)，因此實際執行速度接近。本次實驗中 DFS 略快於 BFS，原因在於 BFS 必須額外維護 queue 與 layer expansion。然而 BFS 的優勢在於可保證 shortest-hop traversal，適合社群距離分析；DFS 則較適合 component search、cycle detection 與 backtracking 類問題。對於 dense social graph，真正瓶頸通常不是演算法本身，而是 adjacency iteration、Python object overhead 與資料結構操作成本。若改用 CSR representation 或 C++ implementation，效能通常會進一步提升。</w:t>
      </w:r>
    </w:p>
    <w:p w14:paraId="590F4804"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新細明體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細明體"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Noto Serif HK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6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6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5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F453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Bullet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6">
    <w:name w:val="List Number 3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7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8">
    <w:name w:val="List 2"/>
    <w:basedOn w:val="1"/>
    <w:unhideWhenUsed/>
    <w:uiPriority w:val="99"/>
    <w:pPr>
      <w:ind w:left="720" w:hanging="360"/>
      <w:contextualSpacing/>
    </w:pPr>
  </w:style>
  <w:style w:type="paragraph" w:styleId="19">
    <w:name w:val="List Number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0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1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4">
    <w:name w:val="List"/>
    <w:basedOn w:val="1"/>
    <w:unhideWhenUsed/>
    <w:uiPriority w:val="99"/>
    <w:pPr>
      <w:ind w:left="360" w:hanging="360"/>
      <w:contextualSpacing/>
    </w:pPr>
  </w:style>
  <w:style w:type="paragraph" w:styleId="25">
    <w:name w:val="List Bullet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6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7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9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30">
    <w:name w:val="Body Text"/>
    <w:basedOn w:val="1"/>
    <w:link w:val="144"/>
    <w:unhideWhenUsed/>
    <w:uiPriority w:val="99"/>
    <w:pPr>
      <w:spacing w:after="120"/>
    </w:pPr>
  </w:style>
  <w:style w:type="paragraph" w:styleId="31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32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List 3"/>
    <w:basedOn w:val="1"/>
    <w:unhideWhenUsed/>
    <w:uiPriority w:val="99"/>
    <w:pPr>
      <w:ind w:left="1080" w:hanging="360"/>
      <w:contextualSpacing/>
    </w:pPr>
  </w:style>
  <w:style w:type="paragraph" w:styleId="35">
    <w:name w:val="List Continue 2"/>
    <w:basedOn w:val="1"/>
    <w:unhideWhenUsed/>
    <w:uiPriority w:val="99"/>
    <w:pPr>
      <w:spacing w:after="120"/>
      <w:ind w:left="720"/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7"/>
    <w:qFormat/>
    <w:uiPriority w:val="99"/>
  </w:style>
  <w:style w:type="character" w:customStyle="1" w:styleId="136">
    <w:name w:val="Footer Char"/>
    <w:basedOn w:val="11"/>
    <w:link w:val="32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28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30"/>
    <w:uiPriority w:val="99"/>
  </w:style>
  <w:style w:type="character" w:customStyle="1" w:styleId="145">
    <w:name w:val="Body Text 2 Char"/>
    <w:basedOn w:val="11"/>
    <w:link w:val="21"/>
    <w:uiPriority w:val="99"/>
  </w:style>
  <w:style w:type="character" w:customStyle="1" w:styleId="146">
    <w:name w:val="Body Text 3 Char"/>
    <w:basedOn w:val="11"/>
    <w:link w:val="31"/>
    <w:uiPriority w:val="99"/>
    <w:rPr>
      <w:sz w:val="16"/>
      <w:szCs w:val="16"/>
    </w:rPr>
  </w:style>
  <w:style w:type="character" w:customStyle="1" w:styleId="147">
    <w:name w:val="Macro Text Char"/>
    <w:basedOn w:val="11"/>
    <w:link w:val="20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394</Words>
  <Characters>1203</Characters>
  <Lines>0</Lines>
  <Paragraphs>0</Paragraphs>
  <TotalTime>1</TotalTime>
  <ScaleCrop>false</ScaleCrop>
  <LinksUpToDate>false</LinksUpToDate>
  <CharactersWithSpaces>1333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Sean</cp:lastModifiedBy>
  <dcterms:modified xsi:type="dcterms:W3CDTF">2026-05-26T06:25:19Z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eyJoZGlkIjoiZDg3NDgyOTA0NzM4NDM1NjQ0NzA1MDg5MDliNDFlNGIifQ==</vt:lpwstr>
  </property>
  <property fmtid="{D5CDD505-2E9C-101B-9397-08002B2CF9AE}" pid="3" name="KSOProductBuildVer">
    <vt:lpwstr>3076-12.1.0.26372</vt:lpwstr>
  </property>
  <property fmtid="{D5CDD505-2E9C-101B-9397-08002B2CF9AE}" pid="4" name="ICV">
    <vt:lpwstr>ACC78B5ACDDE4CF0A1C3A4CE2C43F282_13</vt:lpwstr>
  </property>
</Properties>
</file>